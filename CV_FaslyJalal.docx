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E84AC">
      <w:pPr>
        <w:keepNext w:val="0"/>
        <w:pBdr>
          <w:top w:val="single" w:color="1F5A78" w:sz="18" w:space="7"/>
        </w:pBdr>
        <w:spacing w:before="0" w:after="80" w:line="259" w:lineRule="auto"/>
      </w:pPr>
    </w:p>
    <w:p w14:paraId="3E7B1A94">
      <w:pPr>
        <w:keepNext w:val="0"/>
        <w:spacing w:before="0" w:after="20" w:line="259" w:lineRule="auto"/>
        <w:jc w:val="left"/>
        <w:rPr>
          <w:rFonts w:hint="default" w:ascii="Times New Roman" w:hAnsi="Times New Roman" w:eastAsia="SimSun" w:cs="Times New Roman"/>
          <w:b/>
          <w:i w:val="0"/>
          <w:color w:val="1F5A78"/>
          <w:sz w:val="48"/>
          <w:lang w:val="en-US"/>
        </w:rPr>
      </w:pPr>
      <w:r>
        <w:rPr>
          <w:rFonts w:hint="default" w:ascii="Times New Roman" w:hAnsi="Times New Roman" w:cs="Times New Roman"/>
          <w:b/>
          <w:i w:val="0"/>
          <w:color w:val="1F5A78"/>
          <w:sz w:val="48"/>
          <w:lang w:val="en-US"/>
        </w:rPr>
        <w:t>FASLY JALAL</w:t>
      </w:r>
    </w:p>
    <w:p w14:paraId="606EC3B7">
      <w:pPr>
        <w:keepNext w:val="0"/>
        <w:spacing w:before="0" w:after="100" w:line="259" w:lineRule="auto"/>
        <w:rPr>
          <w:rFonts w:hint="default" w:ascii="Times New Roman" w:hAnsi="Times New Roman" w:cs="Times New Roman"/>
          <w:b/>
          <w:i w:val="0"/>
          <w:color w:val="44515B"/>
          <w:sz w:val="22"/>
          <w:lang w:val="en-US"/>
        </w:rPr>
      </w:pPr>
      <w:r>
        <w:rPr>
          <w:rFonts w:hint="default" w:ascii="Times New Roman" w:hAnsi="Times New Roman" w:cs="Times New Roman"/>
          <w:b/>
          <w:i w:val="0"/>
          <w:color w:val="44515B"/>
          <w:sz w:val="22"/>
          <w:lang w:val="en-US"/>
        </w:rPr>
        <w:t>Siswa PPLG MAKN Ende</w:t>
      </w:r>
    </w:p>
    <w:p w14:paraId="07E21C28">
      <w:pPr>
        <w:keepNext w:val="0"/>
        <w:spacing w:before="0" w:after="100" w:line="259" w:lineRule="auto"/>
        <w:rPr>
          <w:rFonts w:hint="default" w:ascii="Times New Roman" w:hAnsi="Times New Roman" w:cs="Times New Roman"/>
        </w:rPr>
      </w:pPr>
      <w:r>
        <w:rPr>
          <w:rFonts w:hint="default" w:ascii="Times New Roman" w:hAnsi="Times New Roman" w:cs="Times New Roman"/>
          <w:b w:val="0"/>
          <w:i w:val="0"/>
          <w:color w:val="44515B"/>
          <w:sz w:val="18"/>
          <w:lang w:val="en-US"/>
        </w:rPr>
        <w:t>081246580977</w:t>
      </w:r>
      <w:r>
        <w:rPr>
          <w:rFonts w:hint="default" w:ascii="Times New Roman" w:hAnsi="Times New Roman" w:eastAsia="SimSun" w:cs="Times New Roman"/>
          <w:b w:val="0"/>
          <w:i w:val="0"/>
          <w:color w:val="44515B"/>
          <w:sz w:val="18"/>
        </w:rPr>
        <w:t xml:space="preserve">  |  </w:t>
      </w:r>
      <w:r>
        <w:rPr>
          <w:rFonts w:hint="default" w:ascii="Times New Roman" w:hAnsi="Times New Roman" w:cs="Times New Roman"/>
          <w:b w:val="0"/>
          <w:i w:val="0"/>
          <w:color w:val="44515B"/>
          <w:sz w:val="18"/>
          <w:lang w:val="en-US"/>
        </w:rPr>
        <w:t>jalalfasli853</w:t>
      </w:r>
      <w:r>
        <w:rPr>
          <w:rFonts w:hint="default" w:ascii="Times New Roman" w:hAnsi="Times New Roman" w:eastAsia="SimSun" w:cs="Times New Roman"/>
          <w:b w:val="0"/>
          <w:i w:val="0"/>
          <w:color w:val="44515B"/>
          <w:sz w:val="18"/>
        </w:rPr>
        <w:t>@</w:t>
      </w:r>
      <w:r>
        <w:rPr>
          <w:rFonts w:hint="default" w:ascii="Times New Roman" w:hAnsi="Times New Roman" w:cs="Times New Roman"/>
          <w:b w:val="0"/>
          <w:i w:val="0"/>
          <w:color w:val="44515B"/>
          <w:sz w:val="18"/>
          <w:lang w:val="en-US"/>
        </w:rPr>
        <w:t>gmail</w:t>
      </w:r>
      <w:r>
        <w:rPr>
          <w:rFonts w:hint="default" w:ascii="Times New Roman" w:hAnsi="Times New Roman" w:eastAsia="SimSun" w:cs="Times New Roman"/>
          <w:b w:val="0"/>
          <w:i w:val="0"/>
          <w:color w:val="44515B"/>
          <w:sz w:val="18"/>
        </w:rPr>
        <w:t xml:space="preserve">.com </w:t>
      </w:r>
    </w:p>
    <w:p w14:paraId="351B5C89">
      <w:pPr>
        <w:keepNext/>
        <w:pBdr>
          <w:bottom w:val="single" w:color="1F5A78" w:sz="8" w:space="3"/>
        </w:pBdr>
        <w:spacing w:before="160" w:after="80" w:line="259" w:lineRule="auto"/>
        <w:rPr>
          <w:rFonts w:hint="default" w:ascii="Times New Roman" w:hAnsi="Times New Roman" w:cs="Times New Roman"/>
          <w:lang w:val="en-US"/>
        </w:rPr>
      </w:pPr>
      <w:r>
        <w:rPr>
          <w:rFonts w:hint="default" w:ascii="Times New Roman" w:hAnsi="Times New Roman" w:cs="Times New Roman"/>
          <w:b/>
          <w:i w:val="0"/>
          <w:color w:val="1F5A78"/>
          <w:sz w:val="21"/>
          <w:lang w:val="en-US"/>
        </w:rPr>
        <w:t>TENTANG SAYA</w:t>
      </w:r>
    </w:p>
    <w:p w14:paraId="282D2C85">
      <w:pPr>
        <w:keepNext w:val="0"/>
        <w:spacing w:before="0" w:after="80" w:line="259"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Siswa Pengembangan Perangkat Lunak dan Gim (PPLG) dengan kemampuan baik dalam rekayasa perangkat lunak serta pemahaman dalam alur pengembangan website. Berpengalaman dalam merancang dan membangun website yang terstruktur. Berkeinginan tinggi untuk bergabung dalam industri profesional project web development. </w:t>
      </w:r>
    </w:p>
    <w:p w14:paraId="6FAE22BE">
      <w:pPr>
        <w:keepNext w:val="0"/>
        <w:spacing w:before="0" w:after="80" w:line="259" w:lineRule="auto"/>
        <w:rPr>
          <w:rFonts w:hint="default" w:ascii="Times New Roman" w:hAnsi="Times New Roman" w:cs="Times New Roman"/>
          <w:sz w:val="20"/>
          <w:szCs w:val="20"/>
          <w:lang w:val="en-US"/>
        </w:rPr>
      </w:pPr>
    </w:p>
    <w:p w14:paraId="125E5983">
      <w:pPr>
        <w:keepNext/>
        <w:pBdr>
          <w:bottom w:val="single" w:color="1F5A78" w:sz="8" w:space="3"/>
        </w:pBdr>
        <w:spacing w:before="160" w:after="80" w:line="259" w:lineRule="auto"/>
        <w:rPr>
          <w:rFonts w:hint="default" w:ascii="Times New Roman" w:hAnsi="Times New Roman" w:cs="Times New Roman"/>
          <w:lang w:val="en-US"/>
        </w:rPr>
      </w:pPr>
      <w:r>
        <w:rPr>
          <w:rFonts w:hint="default" w:ascii="Times New Roman" w:hAnsi="Times New Roman" w:cs="Times New Roman"/>
          <w:b/>
          <w:i w:val="0"/>
          <w:color w:val="1F5A78"/>
          <w:sz w:val="21"/>
          <w:lang w:val="en-US"/>
        </w:rPr>
        <w:t>KEAHLIAN</w:t>
      </w:r>
    </w:p>
    <w:p w14:paraId="350B237E">
      <w:pPr>
        <w:keepNext w:val="0"/>
        <w:spacing w:before="0" w:after="80" w:line="259" w:lineRule="auto"/>
        <w:rPr>
          <w:rFonts w:hint="default" w:ascii="Times New Roman" w:hAnsi="Times New Roman" w:eastAsia="SimSun" w:cs="Times New Roman"/>
          <w:b w:val="0"/>
          <w:i w:val="0"/>
          <w:color w:val="35434E"/>
          <w:sz w:val="18"/>
        </w:rPr>
      </w:pPr>
      <w:r>
        <w:rPr>
          <w:rFonts w:hint="default" w:ascii="Times New Roman" w:hAnsi="Times New Roman" w:cs="Times New Roman"/>
          <w:b w:val="0"/>
          <w:i w:val="0"/>
          <w:color w:val="35434E"/>
          <w:sz w:val="18"/>
          <w:lang w:val="en-US"/>
        </w:rPr>
        <w:t>Html</w:t>
      </w:r>
      <w:r>
        <w:rPr>
          <w:rFonts w:hint="default" w:ascii="Times New Roman" w:hAnsi="Times New Roman" w:eastAsia="SimSun" w:cs="Times New Roman"/>
          <w:b w:val="0"/>
          <w:i w:val="0"/>
          <w:color w:val="35434E"/>
          <w:sz w:val="18"/>
        </w:rPr>
        <w:t xml:space="preserve">  •  </w:t>
      </w:r>
      <w:r>
        <w:rPr>
          <w:rFonts w:hint="default" w:ascii="Times New Roman" w:hAnsi="Times New Roman" w:cs="Times New Roman"/>
          <w:b w:val="0"/>
          <w:i w:val="0"/>
          <w:color w:val="35434E"/>
          <w:sz w:val="18"/>
          <w:lang w:val="en-US"/>
        </w:rPr>
        <w:t>Css</w:t>
      </w:r>
      <w:r>
        <w:rPr>
          <w:rFonts w:hint="default" w:ascii="Times New Roman" w:hAnsi="Times New Roman" w:eastAsia="SimSun" w:cs="Times New Roman"/>
          <w:b w:val="0"/>
          <w:i w:val="0"/>
          <w:color w:val="35434E"/>
          <w:sz w:val="18"/>
        </w:rPr>
        <w:t xml:space="preserve">  •  </w:t>
      </w:r>
      <w:r>
        <w:rPr>
          <w:rFonts w:hint="default" w:ascii="Times New Roman" w:hAnsi="Times New Roman" w:cs="Times New Roman"/>
          <w:b w:val="0"/>
          <w:i w:val="0"/>
          <w:color w:val="35434E"/>
          <w:sz w:val="18"/>
          <w:lang w:val="en-US"/>
        </w:rPr>
        <w:t>JavaScript</w:t>
      </w:r>
      <w:r>
        <w:rPr>
          <w:rFonts w:hint="default" w:ascii="Times New Roman" w:hAnsi="Times New Roman" w:eastAsia="SimSun" w:cs="Times New Roman"/>
          <w:b w:val="0"/>
          <w:i w:val="0"/>
          <w:color w:val="35434E"/>
          <w:sz w:val="18"/>
        </w:rPr>
        <w:t xml:space="preserve">  •  </w:t>
      </w:r>
      <w:r>
        <w:rPr>
          <w:rFonts w:hint="default" w:ascii="Times New Roman" w:hAnsi="Times New Roman" w:cs="Times New Roman"/>
          <w:b w:val="0"/>
          <w:i w:val="0"/>
          <w:color w:val="35434E"/>
          <w:sz w:val="18"/>
          <w:lang w:val="en-US"/>
        </w:rPr>
        <w:t>Php</w:t>
      </w:r>
      <w:r>
        <w:rPr>
          <w:rFonts w:hint="default" w:ascii="Times New Roman" w:hAnsi="Times New Roman" w:eastAsia="SimSun" w:cs="Times New Roman"/>
          <w:b w:val="0"/>
          <w:i w:val="0"/>
          <w:color w:val="35434E"/>
          <w:sz w:val="18"/>
        </w:rPr>
        <w:t xml:space="preserve">  •  </w:t>
      </w:r>
      <w:r>
        <w:rPr>
          <w:rFonts w:hint="default" w:ascii="Times New Roman" w:hAnsi="Times New Roman" w:cs="Times New Roman"/>
          <w:b w:val="0"/>
          <w:i w:val="0"/>
          <w:color w:val="35434E"/>
          <w:sz w:val="18"/>
          <w:lang w:val="en-US"/>
        </w:rPr>
        <w:t>Mysql</w:t>
      </w:r>
      <w:r>
        <w:rPr>
          <w:rFonts w:hint="default" w:ascii="Times New Roman" w:hAnsi="Times New Roman" w:eastAsia="SimSun" w:cs="Times New Roman"/>
          <w:b w:val="0"/>
          <w:i w:val="0"/>
          <w:color w:val="35434E"/>
          <w:sz w:val="18"/>
        </w:rPr>
        <w:t xml:space="preserve">  </w:t>
      </w:r>
    </w:p>
    <w:p w14:paraId="53E655C1">
      <w:pPr>
        <w:keepNext w:val="0"/>
        <w:spacing w:before="0" w:after="80" w:line="259" w:lineRule="auto"/>
        <w:rPr>
          <w:rFonts w:hint="default" w:ascii="Times New Roman" w:hAnsi="Times New Roman" w:eastAsia="SimSun" w:cs="Times New Roman"/>
          <w:b w:val="0"/>
          <w:i w:val="0"/>
          <w:color w:val="35434E"/>
          <w:sz w:val="18"/>
        </w:rPr>
      </w:pPr>
    </w:p>
    <w:p w14:paraId="68E1FA25">
      <w:pPr>
        <w:keepNext/>
        <w:pBdr>
          <w:bottom w:val="single" w:color="1F5A78" w:sz="8" w:space="3"/>
        </w:pBdr>
        <w:spacing w:before="160" w:after="80" w:line="259" w:lineRule="auto"/>
        <w:rPr>
          <w:rFonts w:hint="default" w:ascii="Times New Roman" w:hAnsi="Times New Roman" w:cs="Times New Roman"/>
          <w:lang w:val="en-US"/>
        </w:rPr>
      </w:pPr>
      <w:r>
        <w:rPr>
          <w:rFonts w:hint="default" w:ascii="Times New Roman" w:hAnsi="Times New Roman" w:eastAsia="SimSun" w:cs="Times New Roman"/>
          <w:b/>
          <w:i w:val="0"/>
          <w:color w:val="1F5A78"/>
          <w:sz w:val="21"/>
        </w:rPr>
        <w:t>P</w:t>
      </w:r>
      <w:r>
        <w:rPr>
          <w:rFonts w:hint="default" w:ascii="Times New Roman" w:hAnsi="Times New Roman" w:cs="Times New Roman"/>
          <w:b/>
          <w:i w:val="0"/>
          <w:color w:val="1F5A78"/>
          <w:sz w:val="21"/>
          <w:lang w:val="en-US"/>
        </w:rPr>
        <w:t xml:space="preserve">ENGALAMAN </w:t>
      </w:r>
    </w:p>
    <w:p w14:paraId="374AFFF1">
      <w:pPr>
        <w:keepNext/>
        <w:tabs>
          <w:tab w:val="right" w:pos="10454"/>
        </w:tabs>
        <w:spacing w:before="40" w:after="20"/>
        <w:rPr>
          <w:rFonts w:hint="default" w:ascii="Times New Roman" w:hAnsi="Times New Roman" w:cs="Times New Roman"/>
        </w:rPr>
      </w:pPr>
      <w:r>
        <w:rPr>
          <w:rFonts w:hint="default" w:ascii="Times New Roman" w:hAnsi="Times New Roman" w:cs="Times New Roman"/>
          <w:b/>
          <w:i w:val="0"/>
          <w:color w:val="5C6872"/>
          <w:sz w:val="18"/>
          <w:lang w:val="en-US"/>
        </w:rPr>
        <w:t xml:space="preserve">JUNIOR WEB DEVELOPER </w:t>
      </w:r>
      <w:r>
        <w:rPr>
          <w:rFonts w:hint="default" w:ascii="Times New Roman" w:hAnsi="Times New Roman" w:eastAsia="SimSun" w:cs="Times New Roman"/>
          <w:b/>
          <w:i w:val="0"/>
          <w:color w:val="5C6872"/>
          <w:sz w:val="18"/>
        </w:rPr>
        <w:tab/>
      </w:r>
      <w:r>
        <w:rPr>
          <w:rFonts w:hint="default" w:ascii="Times New Roman" w:hAnsi="Times New Roman" w:eastAsia="SimSun" w:cs="Times New Roman"/>
          <w:b/>
          <w:i w:val="0"/>
          <w:color w:val="5C6872"/>
          <w:sz w:val="18"/>
        </w:rPr>
        <w:t>202</w:t>
      </w:r>
      <w:r>
        <w:rPr>
          <w:rFonts w:hint="default" w:ascii="Times New Roman" w:hAnsi="Times New Roman" w:cs="Times New Roman"/>
          <w:b/>
          <w:i w:val="0"/>
          <w:color w:val="5C6872"/>
          <w:sz w:val="18"/>
          <w:lang w:val="en-US"/>
        </w:rPr>
        <w:t>4</w:t>
      </w:r>
      <w:r>
        <w:rPr>
          <w:rFonts w:hint="default" w:ascii="Times New Roman" w:hAnsi="Times New Roman" w:eastAsia="SimSun" w:cs="Times New Roman"/>
          <w:b/>
          <w:i w:val="0"/>
          <w:color w:val="5C6872"/>
          <w:sz w:val="18"/>
        </w:rPr>
        <w:t>–</w:t>
      </w:r>
      <w:r>
        <w:rPr>
          <w:rFonts w:hint="default" w:ascii="Times New Roman" w:hAnsi="Times New Roman" w:cs="Times New Roman"/>
          <w:b/>
          <w:i w:val="0"/>
          <w:color w:val="5C6872"/>
          <w:sz w:val="18"/>
          <w:lang w:val="en-US"/>
        </w:rPr>
        <w:t>Sekarang</w:t>
      </w:r>
      <w:r>
        <w:rPr>
          <w:rFonts w:hint="default" w:ascii="Times New Roman" w:hAnsi="Times New Roman" w:eastAsia="SimSun" w:cs="Times New Roman"/>
          <w:b w:val="0"/>
          <w:i/>
          <w:color w:val="5C6872"/>
          <w:sz w:val="18"/>
        </w:rPr>
        <w:br w:type="textWrapping"/>
      </w:r>
    </w:p>
    <w:p w14:paraId="4EA5EB21">
      <w:pPr>
        <w:pStyle w:val="23"/>
        <w:spacing w:after="50" w:line="254" w:lineRule="auto"/>
        <w:ind w:left="317" w:hanging="202"/>
        <w:rPr>
          <w:rFonts w:hint="default" w:ascii="Times New Roman" w:hAnsi="Times New Roman" w:cs="Times New Roman"/>
        </w:rPr>
      </w:pPr>
      <w:r>
        <w:rPr>
          <w:rFonts w:hint="default" w:ascii="Times New Roman" w:hAnsi="Times New Roman" w:cs="Times New Roman"/>
          <w:b w:val="0"/>
          <w:i w:val="0"/>
          <w:color w:val="202B33"/>
          <w:sz w:val="19"/>
          <w:lang w:val="en-US"/>
        </w:rPr>
        <w:t>Merancang dan membagun web menggunakan Html, Css, JavaScript, Php, Mysql</w:t>
      </w:r>
    </w:p>
    <w:p w14:paraId="64E04FA1">
      <w:pPr>
        <w:pStyle w:val="23"/>
        <w:spacing w:after="50" w:line="254" w:lineRule="auto"/>
        <w:ind w:left="317" w:hanging="202"/>
        <w:rPr>
          <w:rFonts w:hint="default" w:ascii="Times New Roman" w:hAnsi="Times New Roman" w:cs="Times New Roman"/>
        </w:rPr>
      </w:pPr>
      <w:r>
        <w:rPr>
          <w:rFonts w:hint="default" w:ascii="Times New Roman" w:hAnsi="Times New Roman" w:cs="Times New Roman"/>
          <w:lang w:val="en-US"/>
        </w:rPr>
        <w:t>Mengembangkan sistem backend menggunakan Php dan Mysql</w:t>
      </w:r>
    </w:p>
    <w:p w14:paraId="37F45905">
      <w:pPr>
        <w:pStyle w:val="23"/>
        <w:spacing w:after="50" w:line="254" w:lineRule="auto"/>
        <w:ind w:left="317" w:hanging="202"/>
        <w:rPr>
          <w:rFonts w:hint="default" w:ascii="Times New Roman" w:hAnsi="Times New Roman" w:cs="Times New Roman"/>
        </w:rPr>
      </w:pPr>
      <w:r>
        <w:rPr>
          <w:rFonts w:hint="default" w:ascii="Times New Roman" w:hAnsi="Times New Roman" w:eastAsia="SimSun" w:cs="Times New Roman"/>
          <w:b w:val="0"/>
          <w:i w:val="0"/>
          <w:color w:val="202B33"/>
          <w:sz w:val="19"/>
        </w:rPr>
        <w:t>M</w:t>
      </w:r>
      <w:r>
        <w:rPr>
          <w:rFonts w:hint="default" w:ascii="Times New Roman" w:hAnsi="Times New Roman" w:cs="Times New Roman"/>
          <w:b w:val="0"/>
          <w:i w:val="0"/>
          <w:color w:val="202B33"/>
          <w:sz w:val="19"/>
          <w:lang w:val="en-US"/>
        </w:rPr>
        <w:t>erancang UI/UX website menggunakan Figma dan Balsamiq</w:t>
      </w:r>
    </w:p>
    <w:p w14:paraId="20B3C487">
      <w:pPr>
        <w:pStyle w:val="23"/>
        <w:numPr>
          <w:numId w:val="0"/>
        </w:numPr>
        <w:spacing w:after="50" w:line="254" w:lineRule="auto"/>
        <w:ind w:left="115" w:leftChars="0"/>
      </w:pPr>
    </w:p>
    <w:p w14:paraId="50851F57">
      <w:pPr>
        <w:keepNext/>
        <w:pBdr>
          <w:bottom w:val="single" w:color="1F5A78" w:sz="8" w:space="3"/>
        </w:pBdr>
        <w:spacing w:before="160" w:after="80" w:line="259" w:lineRule="auto"/>
        <w:rPr>
          <w:rFonts w:hint="default" w:ascii="Times New Roman" w:hAnsi="Times New Roman" w:cs="Times New Roman"/>
          <w:lang w:val="en-US"/>
        </w:rPr>
      </w:pPr>
      <w:r>
        <w:rPr>
          <w:rFonts w:hint="default" w:ascii="Times New Roman" w:hAnsi="Times New Roman" w:eastAsia="SimSun" w:cs="Times New Roman"/>
          <w:b/>
          <w:i w:val="0"/>
          <w:color w:val="1F5A78"/>
          <w:sz w:val="21"/>
        </w:rPr>
        <w:t>P</w:t>
      </w:r>
      <w:r>
        <w:rPr>
          <w:rFonts w:hint="default" w:ascii="Times New Roman" w:hAnsi="Times New Roman" w:cs="Times New Roman"/>
          <w:b/>
          <w:i w:val="0"/>
          <w:color w:val="1F5A78"/>
          <w:sz w:val="21"/>
          <w:lang w:val="en-US"/>
        </w:rPr>
        <w:t>ENDIDIKAN</w:t>
      </w:r>
    </w:p>
    <w:p w14:paraId="03B54F50">
      <w:pPr>
        <w:keepNext/>
        <w:tabs>
          <w:tab w:val="right" w:pos="10454"/>
        </w:tabs>
        <w:spacing w:before="40" w:after="20"/>
      </w:pPr>
      <w:r>
        <w:rPr>
          <w:rFonts w:hint="default" w:ascii="Times New Roman" w:hAnsi="Times New Roman" w:cs="Times New Roman"/>
          <w:b/>
          <w:i w:val="0"/>
          <w:color w:val="5C6872"/>
          <w:sz w:val="18"/>
          <w:lang w:val="en-US"/>
        </w:rPr>
        <w:t xml:space="preserve">Madrasah Aliyah Kejuruan Negri Ende - PPLG </w:t>
      </w:r>
      <w:r>
        <w:rPr>
          <w:rFonts w:ascii="Roboto" w:hAnsi="Roboto" w:eastAsia="SimSun" w:cs="Roboto"/>
          <w:b/>
          <w:i w:val="0"/>
          <w:color w:val="5C6872"/>
          <w:sz w:val="18"/>
        </w:rPr>
        <w:tab/>
      </w:r>
      <w:r>
        <w:rPr>
          <w:rFonts w:hint="default" w:ascii="Times New Roman" w:hAnsi="Times New Roman" w:eastAsia="SimSun" w:cs="Times New Roman"/>
          <w:b/>
          <w:i w:val="0"/>
          <w:color w:val="5C6872"/>
          <w:sz w:val="18"/>
        </w:rPr>
        <w:t>202</w:t>
      </w:r>
      <w:r>
        <w:rPr>
          <w:rFonts w:hint="default" w:ascii="Times New Roman" w:hAnsi="Times New Roman" w:cs="Times New Roman"/>
          <w:b/>
          <w:i w:val="0"/>
          <w:color w:val="5C6872"/>
          <w:sz w:val="18"/>
          <w:lang w:val="en-US"/>
        </w:rPr>
        <w:t>4</w:t>
      </w:r>
      <w:r>
        <w:rPr>
          <w:rFonts w:hint="default" w:ascii="Times New Roman" w:hAnsi="Times New Roman" w:eastAsia="SimSun" w:cs="Times New Roman"/>
          <w:b/>
          <w:i w:val="0"/>
          <w:color w:val="5C6872"/>
          <w:sz w:val="18"/>
        </w:rPr>
        <w:t>–</w:t>
      </w:r>
      <w:r>
        <w:rPr>
          <w:rFonts w:hint="default" w:ascii="Times New Roman" w:hAnsi="Times New Roman" w:cs="Times New Roman"/>
          <w:b/>
          <w:i w:val="0"/>
          <w:color w:val="5C6872"/>
          <w:sz w:val="18"/>
          <w:lang w:val="en-US"/>
        </w:rPr>
        <w:t>Sekarang</w:t>
      </w:r>
      <w:r>
        <w:rPr>
          <w:rFonts w:ascii="Roboto" w:hAnsi="Roboto" w:eastAsia="SimSun" w:cs="Roboto"/>
          <w:b w:val="0"/>
          <w:i/>
          <w:color w:val="5C6872"/>
          <w:sz w:val="18"/>
        </w:rPr>
        <w:br w:type="textWrapping"/>
      </w:r>
    </w:p>
    <w:p w14:paraId="4B59E28F">
      <w:pPr>
        <w:keepNext w:val="0"/>
        <w:keepLines w:val="0"/>
        <w:widowControl/>
        <w:numPr>
          <w:ilvl w:val="0"/>
          <w:numId w:val="7"/>
        </w:numPr>
        <w:suppressLineNumbers w:val="0"/>
        <w:pBdr>
          <w:bottom w:val="none" w:color="E8EAF2" w:sz="0" w:space="0"/>
        </w:pBdr>
        <w:spacing w:before="0" w:beforeAutospacing="0" w:after="120" w:afterAutospacing="0"/>
        <w:ind w:left="720" w:right="0" w:hanging="360"/>
        <w:rPr>
          <w:rFonts w:hint="default" w:ascii="Times New Roman" w:hAnsi="Times New Roman" w:eastAsia="Arial" w:cs="Times New Roman"/>
          <w:sz w:val="20"/>
          <w:szCs w:val="20"/>
          <w:u w:val="none"/>
        </w:rPr>
      </w:pPr>
      <w:r>
        <w:rPr>
          <w:rStyle w:val="33"/>
          <w:rFonts w:hint="default" w:ascii="Times New Roman" w:hAnsi="Times New Roman" w:eastAsia="Arial" w:cs="Times New Roman"/>
          <w:b/>
          <w:bCs/>
          <w:sz w:val="20"/>
          <w:szCs w:val="20"/>
          <w:u w:val="none"/>
        </w:rPr>
        <w:t>Pemrograman &amp; Web:</w:t>
      </w:r>
      <w:r>
        <w:rPr>
          <w:rFonts w:hint="default" w:ascii="Times New Roman" w:hAnsi="Times New Roman" w:eastAsia="Arial" w:cs="Times New Roman"/>
          <w:sz w:val="20"/>
          <w:szCs w:val="20"/>
          <w:u w:val="none"/>
        </w:rPr>
        <w:t xml:space="preserve"> Menguasai dasar-dasar  </w:t>
      </w:r>
      <w:r>
        <w:rPr>
          <w:rFonts w:hint="default" w:ascii="Times New Roman" w:hAnsi="Times New Roman" w:eastAsia="Arial" w:cs="Times New Roman"/>
          <w:sz w:val="20"/>
          <w:szCs w:val="20"/>
          <w:u w:val="none"/>
          <w:lang w:val="en-US"/>
        </w:rPr>
        <w:t xml:space="preserve">: </w:t>
      </w:r>
      <w:r>
        <w:rPr>
          <w:rFonts w:hint="default" w:ascii="Times New Roman" w:hAnsi="Times New Roman" w:eastAsia="Arial" w:cs="Times New Roman"/>
          <w:sz w:val="20"/>
          <w:szCs w:val="20"/>
          <w:u w:val="none"/>
        </w:rPr>
        <w:t>HTML, CSS, JavaScript, PHP</w:t>
      </w:r>
      <w:r>
        <w:rPr>
          <w:rFonts w:hint="default" w:ascii="Times New Roman" w:hAnsi="Times New Roman" w:eastAsia="Arial" w:cs="Times New Roman"/>
          <w:sz w:val="20"/>
          <w:szCs w:val="20"/>
          <w:u w:val="none"/>
          <w:lang w:val="en-US"/>
        </w:rPr>
        <w:t xml:space="preserve"> dan MYSQL</w:t>
      </w:r>
    </w:p>
    <w:p w14:paraId="76530FC5">
      <w:pPr>
        <w:keepNext w:val="0"/>
        <w:keepLines w:val="0"/>
        <w:widowControl/>
        <w:numPr>
          <w:ilvl w:val="0"/>
          <w:numId w:val="7"/>
        </w:numPr>
        <w:suppressLineNumbers w:val="0"/>
        <w:pBdr>
          <w:bottom w:val="none" w:color="E8EAF2" w:sz="0" w:space="0"/>
        </w:pBdr>
        <w:spacing w:before="0" w:beforeAutospacing="0" w:after="120" w:afterAutospacing="0"/>
        <w:ind w:left="720" w:right="0" w:hanging="360"/>
        <w:rPr>
          <w:rFonts w:hint="default" w:ascii="Times New Roman" w:hAnsi="Times New Roman" w:eastAsia="Arial" w:cs="Times New Roman"/>
          <w:sz w:val="20"/>
          <w:szCs w:val="20"/>
          <w:u w:val="none"/>
        </w:rPr>
      </w:pPr>
      <w:r>
        <w:rPr>
          <w:rStyle w:val="33"/>
          <w:rFonts w:hint="default" w:ascii="Times New Roman" w:hAnsi="Times New Roman" w:eastAsia="Arial" w:cs="Times New Roman"/>
          <w:b/>
          <w:bCs/>
          <w:sz w:val="20"/>
          <w:szCs w:val="20"/>
          <w:u w:val="none"/>
        </w:rPr>
        <w:t>Basis Data:</w:t>
      </w:r>
      <w:r>
        <w:rPr>
          <w:rFonts w:hint="default" w:ascii="Times New Roman" w:hAnsi="Times New Roman" w:eastAsia="Arial" w:cs="Times New Roman"/>
          <w:sz w:val="20"/>
          <w:szCs w:val="20"/>
          <w:u w:val="none"/>
        </w:rPr>
        <w:t xml:space="preserve"> Mampu merancang dan mengelola</w:t>
      </w:r>
      <w:r>
        <w:rPr>
          <w:rFonts w:hint="default" w:ascii="Times New Roman" w:hAnsi="Times New Roman" w:eastAsia="Arial" w:cs="Times New Roman"/>
          <w:i w:val="0"/>
          <w:iCs w:val="0"/>
          <w:sz w:val="20"/>
          <w:szCs w:val="20"/>
          <w:u w:val="none"/>
        </w:rPr>
        <w:t xml:space="preserve"> </w:t>
      </w:r>
      <w:r>
        <w:rPr>
          <w:rStyle w:val="17"/>
          <w:rFonts w:hint="default" w:ascii="Times New Roman" w:hAnsi="Times New Roman" w:eastAsia="Arial" w:cs="Times New Roman"/>
          <w:i w:val="0"/>
          <w:iCs w:val="0"/>
          <w:sz w:val="20"/>
          <w:szCs w:val="20"/>
          <w:u w:val="none"/>
        </w:rPr>
        <w:t>database</w:t>
      </w:r>
      <w:r>
        <w:rPr>
          <w:rFonts w:hint="default" w:ascii="Times New Roman" w:hAnsi="Times New Roman" w:eastAsia="Arial" w:cs="Times New Roman"/>
          <w:i w:val="0"/>
          <w:iCs w:val="0"/>
          <w:sz w:val="20"/>
          <w:szCs w:val="20"/>
          <w:u w:val="none"/>
        </w:rPr>
        <w:t xml:space="preserve"> </w:t>
      </w:r>
      <w:r>
        <w:rPr>
          <w:rFonts w:hint="default" w:ascii="Times New Roman" w:hAnsi="Times New Roman" w:eastAsia="Arial" w:cs="Times New Roman"/>
          <w:sz w:val="20"/>
          <w:szCs w:val="20"/>
          <w:u w:val="none"/>
        </w:rPr>
        <w:t>sederhana menggunakan SQL.</w:t>
      </w:r>
    </w:p>
    <w:p w14:paraId="3F7B6819">
      <w:pPr>
        <w:keepNext w:val="0"/>
        <w:keepLines w:val="0"/>
        <w:widowControl/>
        <w:numPr>
          <w:ilvl w:val="0"/>
          <w:numId w:val="7"/>
        </w:numPr>
        <w:suppressLineNumbers w:val="0"/>
        <w:pBdr>
          <w:bottom w:val="none" w:color="E8EAF2" w:sz="0" w:space="0"/>
        </w:pBdr>
        <w:spacing w:before="0" w:beforeAutospacing="0" w:after="120" w:afterAutospacing="0"/>
        <w:ind w:left="720" w:right="0" w:hanging="360"/>
        <w:rPr>
          <w:rFonts w:hint="default" w:ascii="Times New Roman" w:hAnsi="Times New Roman" w:eastAsia="Arial" w:cs="Times New Roman"/>
          <w:sz w:val="20"/>
          <w:szCs w:val="20"/>
          <w:u w:val="none"/>
        </w:rPr>
      </w:pPr>
      <w:r>
        <w:rPr>
          <w:rStyle w:val="33"/>
          <w:rFonts w:hint="default" w:ascii="Times New Roman" w:hAnsi="Times New Roman" w:eastAsia="Arial" w:cs="Times New Roman"/>
          <w:b/>
          <w:bCs/>
          <w:sz w:val="20"/>
          <w:szCs w:val="20"/>
          <w:u w:val="none"/>
        </w:rPr>
        <w:t>Analisis Sistem:</w:t>
      </w:r>
      <w:r>
        <w:rPr>
          <w:rFonts w:hint="default" w:ascii="Times New Roman" w:hAnsi="Times New Roman" w:eastAsia="Arial" w:cs="Times New Roman"/>
          <w:sz w:val="20"/>
          <w:szCs w:val="20"/>
          <w:u w:val="none"/>
        </w:rPr>
        <w:t xml:space="preserve"> Memahami siklus pengembangan perangkat lunak mulai dari perencanaan hingga pengujian program.</w:t>
      </w:r>
    </w:p>
    <w:p w14:paraId="72EEE2DF">
      <w:pPr>
        <w:keepNext w:val="0"/>
        <w:keepLines w:val="0"/>
        <w:widowControl/>
        <w:numPr>
          <w:ilvl w:val="0"/>
          <w:numId w:val="7"/>
        </w:numPr>
        <w:suppressLineNumbers w:val="0"/>
        <w:pBdr>
          <w:bottom w:val="none" w:color="E8EAF2" w:sz="0" w:space="0"/>
        </w:pBdr>
        <w:spacing w:before="0" w:beforeAutospacing="0" w:after="0" w:afterAutospacing="0"/>
        <w:ind w:left="720" w:right="0" w:hanging="360"/>
        <w:rPr>
          <w:rFonts w:hint="default" w:ascii="Times New Roman" w:hAnsi="Times New Roman" w:eastAsia="Arial" w:cs="Times New Roman"/>
          <w:sz w:val="20"/>
          <w:szCs w:val="20"/>
          <w:u w:val="none"/>
        </w:rPr>
      </w:pPr>
      <w:r>
        <w:rPr>
          <w:rStyle w:val="33"/>
          <w:rFonts w:hint="default" w:ascii="Times New Roman" w:hAnsi="Times New Roman" w:eastAsia="Arial" w:cs="Times New Roman"/>
          <w:b/>
          <w:bCs/>
          <w:sz w:val="20"/>
          <w:szCs w:val="20"/>
          <w:u w:val="none"/>
        </w:rPr>
        <w:t>Soft Skills:</w:t>
      </w:r>
      <w:r>
        <w:rPr>
          <w:rStyle w:val="33"/>
          <w:rFonts w:hint="default" w:ascii="Times New Roman" w:hAnsi="Times New Roman" w:eastAsia="Arial" w:cs="Times New Roman"/>
          <w:b/>
          <w:bCs/>
          <w:sz w:val="20"/>
          <w:szCs w:val="20"/>
          <w:u w:val="none"/>
          <w:lang w:val="en-US"/>
        </w:rPr>
        <w:t xml:space="preserve"> </w:t>
      </w:r>
      <w:r>
        <w:rPr>
          <w:rStyle w:val="33"/>
          <w:rFonts w:hint="default" w:ascii="Times New Roman" w:hAnsi="Times New Roman" w:eastAsia="Arial" w:cs="Times New Roman"/>
          <w:b w:val="0"/>
          <w:bCs w:val="0"/>
          <w:sz w:val="20"/>
          <w:szCs w:val="20"/>
          <w:u w:val="none"/>
          <w:lang w:val="en-US"/>
        </w:rPr>
        <w:t>Me</w:t>
      </w:r>
      <w:r>
        <w:rPr>
          <w:rFonts w:hint="default" w:ascii="Times New Roman" w:hAnsi="Times New Roman" w:eastAsia="Arial" w:cs="Times New Roman"/>
          <w:sz w:val="20"/>
          <w:szCs w:val="20"/>
          <w:u w:val="none"/>
        </w:rPr>
        <w:t>mecahkan masalah (</w:t>
      </w:r>
      <w:r>
        <w:rPr>
          <w:rStyle w:val="17"/>
          <w:rFonts w:hint="default" w:ascii="Times New Roman" w:hAnsi="Times New Roman" w:eastAsia="Arial" w:cs="Times New Roman"/>
          <w:i w:val="0"/>
          <w:iCs w:val="0"/>
          <w:sz w:val="20"/>
          <w:szCs w:val="20"/>
          <w:u w:val="none"/>
        </w:rPr>
        <w:t>problem</w:t>
      </w:r>
      <w:r>
        <w:rPr>
          <w:rStyle w:val="17"/>
          <w:rFonts w:hint="default" w:ascii="Times New Roman" w:hAnsi="Times New Roman" w:eastAsia="Arial" w:cs="Times New Roman"/>
          <w:i w:val="0"/>
          <w:iCs w:val="0"/>
          <w:sz w:val="20"/>
          <w:szCs w:val="20"/>
          <w:u w:val="none"/>
          <w:lang w:val="en-US"/>
        </w:rPr>
        <w:t xml:space="preserve"> </w:t>
      </w:r>
      <w:r>
        <w:rPr>
          <w:rStyle w:val="17"/>
          <w:rFonts w:hint="default" w:ascii="Times New Roman" w:hAnsi="Times New Roman" w:eastAsia="Arial" w:cs="Times New Roman"/>
          <w:i w:val="0"/>
          <w:iCs w:val="0"/>
          <w:sz w:val="20"/>
          <w:szCs w:val="20"/>
          <w:u w:val="none"/>
        </w:rPr>
        <w:t>solving</w:t>
      </w:r>
      <w:r>
        <w:rPr>
          <w:rFonts w:hint="default" w:ascii="Times New Roman" w:hAnsi="Times New Roman" w:eastAsia="Arial" w:cs="Times New Roman"/>
          <w:sz w:val="20"/>
          <w:szCs w:val="20"/>
          <w:u w:val="none"/>
        </w:rPr>
        <w:t>), dan bekerja sama dalam tim proyek sekolah.</w:t>
      </w:r>
    </w:p>
    <w:p w14:paraId="0D9E7660">
      <w:pPr>
        <w:keepNext w:val="0"/>
        <w:spacing w:before="0" w:after="0" w:line="259" w:lineRule="auto"/>
      </w:pPr>
      <w:bookmarkStart w:id="0" w:name="_GoBack"/>
      <w:bookmarkEnd w:id="0"/>
    </w:p>
    <w:sectPr>
      <w:footerReference r:id="rId5" w:type="default"/>
      <w:pgSz w:w="12240" w:h="15840"/>
      <w:pgMar w:top="749" w:right="893" w:bottom="749" w:left="893"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6F6619A-3CF9-47DC-8F54-30C14530BDB0}"/>
  </w:font>
  <w:font w:name="Arial">
    <w:panose1 w:val="020B0604020202020204"/>
    <w:charset w:val="00"/>
    <w:family w:val="swiss"/>
    <w:pitch w:val="default"/>
    <w:sig w:usb0="E0002EFF" w:usb1="C000785B" w:usb2="00000009" w:usb3="00000000" w:csb0="400001FF" w:csb1="FFFF0000"/>
    <w:embedRegular r:id="rId2" w:fontKey="{984782ED-E59A-4AFA-9902-128BEF41076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46891D8-4A53-4FF6-B090-E5A257AC4DE0}"/>
  </w:font>
  <w:font w:name="Wingdings">
    <w:panose1 w:val="05000000000000000000"/>
    <w:charset w:val="02"/>
    <w:family w:val="auto"/>
    <w:pitch w:val="default"/>
    <w:sig w:usb0="00000000" w:usb1="00000000" w:usb2="00000000" w:usb3="00000000" w:csb0="80000000" w:csb1="00000000"/>
    <w:embedRegular r:id="rId4" w:fontKey="{F492BA62-255E-43BB-87C3-998C50BDA2A2}"/>
  </w:font>
  <w:font w:name="Calibri">
    <w:panose1 w:val="020F0502020204030204"/>
    <w:charset w:val="00"/>
    <w:family w:val="swiss"/>
    <w:pitch w:val="default"/>
    <w:sig w:usb0="E4002EFF" w:usb1="C200247B" w:usb2="00000009" w:usb3="00000000" w:csb0="200001FF" w:csb1="00000000"/>
    <w:embedRegular r:id="rId5" w:fontKey="{DA2BF8AD-6C1C-405C-AF69-2966405A1F6F}"/>
  </w:font>
  <w:font w:name="等线">
    <w:altName w:val="Microsoft YaHei"/>
    <w:panose1 w:val="00000000000000000000"/>
    <w:charset w:val="86"/>
    <w:family w:val="auto"/>
    <w:pitch w:val="default"/>
    <w:sig w:usb0="00000000" w:usb1="00000000" w:usb2="00000000" w:usb3="00000000" w:csb0="00000000" w:csb1="00000000"/>
  </w:font>
  <w:font w:name="Roboto">
    <w:panose1 w:val="02000000000000000000"/>
    <w:charset w:val="00"/>
    <w:family w:val="swiss"/>
    <w:pitch w:val="default"/>
    <w:sig w:usb0="E00002FF" w:usb1="5000205B" w:usb2="00000020" w:usb3="00000000" w:csb0="2000019F" w:csb1="00000000"/>
    <w:embedRegular r:id="rId6" w:fontKey="{B27C7615-C9E0-4E6F-BAC4-C268C8040F64}"/>
  </w:font>
  <w:font w:name="Symbol">
    <w:panose1 w:val="05050102010706020507"/>
    <w:charset w:val="02"/>
    <w:family w:val="auto"/>
    <w:pitch w:val="default"/>
    <w:sig w:usb0="00000000" w:usb1="00000000" w:usb2="00000000" w:usb3="00000000" w:csb0="80000000" w:csb1="00000000"/>
    <w:embedRegular r:id="rId7" w:fontKey="{C079CD80-85BE-4E5C-AEFA-240DAA49E6D4}"/>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8" w:fontKey="{447D2541-71AF-4918-A456-A40039BC18B3}"/>
  </w:font>
  <w:font w:name="Arial Unicode MS">
    <w:altName w:val="SimSun"/>
    <w:panose1 w:val="020B0604020202020204"/>
    <w:charset w:val="86"/>
    <w:family w:val="roma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embedRegular r:id="rId9" w:fontKey="{BDB1BF0B-B3F4-478C-8AC5-C2AEA04167B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F674">
    <w:pPr>
      <w:pStyle w:val="18"/>
      <w:spacing w:before="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77E40EE"/>
    <w:multiLevelType w:val="multilevel"/>
    <w:tmpl w:val="077E40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2873E5"/>
    <w:rsid w:val="00034616"/>
    <w:rsid w:val="0006063C"/>
    <w:rsid w:val="0015074B"/>
    <w:rsid w:val="0029639D"/>
    <w:rsid w:val="00326F90"/>
    <w:rsid w:val="00AA1D8D"/>
    <w:rsid w:val="00B47730"/>
    <w:rsid w:val="00CB0664"/>
    <w:rsid w:val="00FC693F"/>
    <w:rsid w:val="4E2873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Roboto" w:hAnsi="Roboto" w:eastAsia="SimSun" w:cs="Roboto"/>
      <w:color w:val="202B33"/>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Roboto" w:hAnsi="Roboto" w:eastAsia="SimSun" w:cs="Roboto"/>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Roboto" w:hAnsi="Roboto" w:eastAsia="SimSun" w:cs="Roboto"/>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Roboto" w:hAnsi="Roboto" w:eastAsia="SimSun" w:cs="Roboto"/>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Roboto" w:hAnsi="Roboto" w:eastAsia="SimSun" w:cs="Roboto"/>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Roboto" w:hAnsi="Roboto" w:eastAsia="SimSun" w:cs="Roboto"/>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Roboto" w:hAnsi="Roboto" w:eastAsia="SimSun" w:cs="Roboto"/>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Roboto" w:hAnsi="Roboto" w:eastAsia="SimSun" w:cs="Roboto"/>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Roboto" w:hAnsi="Roboto" w:eastAsia="SimSun" w:cs="Roboto"/>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Roboto" w:hAnsi="Roboto" w:eastAsia="SimSun" w:cs="Roboto"/>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Roboto" w:hAnsi="Roboto" w:eastAsia="SimSun" w:cs="Roboto"/>
      <w:sz w:val="19"/>
    </w:rPr>
  </w:style>
  <w:style w:type="paragraph" w:styleId="24">
    <w:name w:val="List Bullet 2"/>
    <w:basedOn w:val="1"/>
    <w:unhideWhenUsed/>
    <w:qFormat/>
    <w:uiPriority w:val="99"/>
    <w:pPr>
      <w:numPr>
        <w:ilvl w:val="0"/>
        <w:numId w:val="2"/>
      </w:numPr>
      <w:contextualSpacing/>
    </w:pPr>
    <w:rPr>
      <w:rFonts w:ascii="Roboto" w:hAnsi="Roboto" w:eastAsia="SimSun" w:cs="Roboto"/>
      <w:sz w:val="19"/>
    </w:r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Roboto" w:hAnsi="Roboto" w:eastAsia="SimSun" w:cs="Roboto"/>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Roboto" w:hAnsi="Roboto" w:eastAsia="SimSun" w:cs="Roboto"/>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Roboto" w:hAnsi="Roboto" w:eastAsia="SimSun" w:cs="Roboto"/>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Roboto" w:hAnsi="Roboto" w:eastAsia="SimSun" w:cs="Roboto"/>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Roboto" w:hAnsi="Roboto" w:eastAsia="SimSun" w:cs="Roboto"/>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Roboto" w:hAnsi="Roboto" w:eastAsia="SimSun" w:cs="Roboto"/>
        <w:b/>
        <w:bCs/>
      </w:rPr>
    </w:tblStylePr>
    <w:tblStylePr w:type="lastCol">
      <w:rPr>
        <w:rFonts w:ascii="Roboto" w:hAnsi="Roboto" w:eastAsia="SimSun" w:cs="Roboto"/>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Roboto" w:hAnsi="Roboto" w:eastAsia="SimSun" w:cs="Roboto"/>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Roboto" w:hAnsi="Roboto" w:eastAsia="SimSun" w:cs="Roboto"/>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Roboto" w:hAnsi="Roboto" w:eastAsia="SimSun" w:cs="Roboto"/>
        <w:b/>
        <w:bCs/>
      </w:rPr>
    </w:tblStylePr>
    <w:tblStylePr w:type="lastCol">
      <w:rPr>
        <w:rFonts w:ascii="Roboto" w:hAnsi="Roboto" w:eastAsia="SimSun" w:cs="Roboto"/>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Roboto" w:hAnsi="Roboto" w:eastAsia="SimSun" w:cs="Roboto"/>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Roboto" w:hAnsi="Roboto" w:eastAsia="SimSun" w:cs="Roboto"/>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Roboto" w:hAnsi="Roboto" w:eastAsia="SimSun" w:cs="Roboto"/>
        <w:b/>
        <w:bCs/>
      </w:rPr>
    </w:tblStylePr>
    <w:tblStylePr w:type="lastCol">
      <w:rPr>
        <w:rFonts w:ascii="Roboto" w:hAnsi="Roboto" w:eastAsia="SimSun" w:cs="Roboto"/>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Roboto" w:hAnsi="Roboto" w:eastAsia="SimSun" w:cs="Roboto"/>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Roboto" w:hAnsi="Roboto" w:eastAsia="SimSun" w:cs="Roboto"/>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Roboto" w:hAnsi="Roboto" w:eastAsia="SimSun" w:cs="Roboto"/>
        <w:b/>
        <w:bCs/>
      </w:rPr>
    </w:tblStylePr>
    <w:tblStylePr w:type="lastCol">
      <w:rPr>
        <w:rFonts w:ascii="Roboto" w:hAnsi="Roboto" w:eastAsia="SimSun" w:cs="Roboto"/>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Roboto" w:hAnsi="Roboto" w:eastAsia="SimSun" w:cs="Roboto"/>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Roboto" w:hAnsi="Roboto" w:eastAsia="SimSun" w:cs="Roboto"/>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Roboto" w:hAnsi="Roboto" w:eastAsia="SimSun" w:cs="Roboto"/>
        <w:b/>
        <w:bCs/>
      </w:rPr>
    </w:tblStylePr>
    <w:tblStylePr w:type="lastCol">
      <w:rPr>
        <w:rFonts w:ascii="Roboto" w:hAnsi="Roboto" w:eastAsia="SimSun" w:cs="Roboto"/>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Roboto" w:hAnsi="Roboto" w:eastAsia="SimSun" w:cs="Roboto"/>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Roboto" w:hAnsi="Roboto" w:eastAsia="SimSun" w:cs="Roboto"/>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Roboto" w:hAnsi="Roboto" w:eastAsia="SimSun" w:cs="Roboto"/>
        <w:b/>
        <w:bCs/>
      </w:rPr>
    </w:tblStylePr>
    <w:tblStylePr w:type="lastCol">
      <w:rPr>
        <w:rFonts w:ascii="Roboto" w:hAnsi="Roboto" w:eastAsia="SimSun" w:cs="Roboto"/>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Roboto" w:hAnsi="Roboto" w:eastAsia="SimSun" w:cs="Roboto"/>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Roboto" w:hAnsi="Roboto" w:eastAsia="SimSun" w:cs="Roboto"/>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Roboto" w:hAnsi="Roboto" w:eastAsia="SimSun" w:cs="Roboto"/>
        <w:b/>
        <w:bCs/>
      </w:rPr>
    </w:tblStylePr>
    <w:tblStylePr w:type="lastCol">
      <w:rPr>
        <w:rFonts w:ascii="Roboto" w:hAnsi="Roboto" w:eastAsia="SimSun" w:cs="Roboto"/>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Roboto" w:hAnsi="Roboto" w:eastAsia="SimSun" w:cs="Roboto"/>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Roboto" w:hAnsi="Roboto" w:eastAsia="SimSun" w:cs="Roboto"/>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Roboto" w:hAnsi="Roboto" w:eastAsia="SimSun" w:cs="Roboto"/>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Roboto" w:hAnsi="Roboto" w:eastAsia="SimSun" w:cs="Roboto"/>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Roboto" w:hAnsi="Roboto" w:eastAsia="SimSun" w:cs="Roboto"/>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Roboto" w:hAnsi="Roboto" w:eastAsia="SimSun" w:cs="Roboto"/>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Roboto" w:hAnsi="Roboto" w:eastAsia="SimSun" w:cs="Roboto"/>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Roboto" w:hAnsi="Roboto" w:eastAsia="SimSun" w:cs="Roboto"/>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Roboto" w:hAnsi="Roboto" w:eastAsia="SimSun" w:cs="Roboto"/>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Roboto" w:hAnsi="Roboto" w:eastAsia="SimSun" w:cs="Roboto"/>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Roboto" w:hAnsi="Roboto" w:eastAsia="SimSun" w:cs="Roboto"/>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Roboto" w:hAnsi="Roboto" w:eastAsia="SimSun" w:cs="Roboto"/>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Roboto" w:hAnsi="Roboto" w:eastAsia="SimSun" w:cs="Roboto"/>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Roboto" w:hAnsi="Roboto" w:eastAsia="SimSun" w:cs="Roboto"/>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Roboto" w:hAnsi="Roboto" w:eastAsia="SimSun" w:cs="Roboto"/>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Roboto" w:hAnsi="Roboto" w:eastAsia="SimSun" w:cs="Roboto"/>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Roboto" w:hAnsi="Roboto" w:eastAsia="SimSun" w:cs="Roboto"/>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Roboto" w:hAnsi="Roboto" w:eastAsia="SimSun" w:cs="Roboto"/>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Roboto" w:hAnsi="Roboto" w:eastAsia="SimSun" w:cs="Roboto"/>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Roboto" w:hAnsi="Roboto" w:eastAsia="SimSun" w:cs="Roboto"/>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Roboto" w:hAnsi="Roboto" w:eastAsia="SimSun" w:cs="Roboto"/>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Roboto" w:hAnsi="Roboto" w:eastAsia="SimSun" w:cs="Roboto"/>
      <w:sz w:val="22"/>
      <w:szCs w:val="22"/>
      <w:lang w:val="en-US" w:eastAsia="en-US" w:bidi="ar-SA"/>
    </w:rPr>
  </w:style>
  <w:style w:type="character" w:customStyle="1" w:styleId="138">
    <w:name w:val="Heading 1 Char"/>
    <w:basedOn w:val="11"/>
    <w:link w:val="2"/>
    <w:uiPriority w:val="9"/>
    <w:rPr>
      <w:rFonts w:ascii="Roboto" w:hAnsi="Roboto" w:eastAsia="SimSun" w:cs="Roboto"/>
      <w:b/>
      <w:bCs/>
      <w:color w:val="376092" w:themeColor="accent1" w:themeShade="BF"/>
      <w:sz w:val="28"/>
      <w:szCs w:val="28"/>
    </w:rPr>
  </w:style>
  <w:style w:type="character" w:customStyle="1" w:styleId="139">
    <w:name w:val="Heading 2 Char"/>
    <w:basedOn w:val="11"/>
    <w:link w:val="3"/>
    <w:qFormat/>
    <w:uiPriority w:val="9"/>
    <w:rPr>
      <w:rFonts w:ascii="Roboto" w:hAnsi="Roboto" w:eastAsia="SimSun" w:cs="Roboto"/>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Roboto" w:hAnsi="Roboto" w:eastAsia="SimSun" w:cs="Roboto"/>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Roboto" w:hAnsi="Roboto" w:eastAsia="SimSun" w:cs="Roboto"/>
      <w:color w:val="17375E" w:themeColor="text2" w:themeShade="BF"/>
      <w:spacing w:val="5"/>
      <w:kern w:val="28"/>
      <w:sz w:val="52"/>
      <w:szCs w:val="52"/>
    </w:rPr>
  </w:style>
  <w:style w:type="character" w:customStyle="1" w:styleId="142">
    <w:name w:val="Subtitle Char"/>
    <w:basedOn w:val="11"/>
    <w:link w:val="34"/>
    <w:qFormat/>
    <w:uiPriority w:val="11"/>
    <w:rPr>
      <w:rFonts w:ascii="Roboto" w:hAnsi="Roboto" w:eastAsia="SimSun" w:cs="Roboto"/>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Roboto" w:hAnsi="Roboto" w:eastAsia="SimSun" w:cs="Roboto"/>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Roboto" w:hAnsi="Roboto" w:eastAsia="SimSun" w:cs="Roboto"/>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Roboto" w:hAnsi="Roboto" w:eastAsia="SimSun" w:cs="Roboto"/>
      <w:color w:val="254061" w:themeColor="accent1" w:themeShade="80"/>
    </w:rPr>
  </w:style>
  <w:style w:type="character" w:customStyle="1" w:styleId="152">
    <w:name w:val="Heading 6 Char"/>
    <w:basedOn w:val="11"/>
    <w:link w:val="7"/>
    <w:semiHidden/>
    <w:qFormat/>
    <w:uiPriority w:val="9"/>
    <w:rPr>
      <w:rFonts w:ascii="Roboto" w:hAnsi="Roboto" w:eastAsia="SimSun" w:cs="Roboto"/>
      <w:i/>
      <w:iCs/>
      <w:color w:val="254061" w:themeColor="accent1" w:themeShade="80"/>
    </w:rPr>
  </w:style>
  <w:style w:type="character" w:customStyle="1" w:styleId="153">
    <w:name w:val="Heading 7 Char"/>
    <w:basedOn w:val="11"/>
    <w:link w:val="8"/>
    <w:semiHidden/>
    <w:qFormat/>
    <w:uiPriority w:val="9"/>
    <w:rPr>
      <w:rFonts w:ascii="Roboto" w:hAnsi="Roboto" w:eastAsia="SimSun" w:cs="Roboto"/>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Roboto" w:hAnsi="Roboto" w:eastAsia="SimSun" w:cs="Roboto"/>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Roboto" w:hAnsi="Roboto" w:eastAsia="SimSun" w:cs="Roboto"/>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Body A"/>
    <w:qFormat/>
    <w:uiPriority w:val="0"/>
    <w:pPr>
      <w:pBdr>
        <w:top w:val="none" w:color="auto" w:sz="0" w:space="0"/>
        <w:left w:val="none" w:color="auto" w:sz="0" w:space="0"/>
        <w:bottom w:val="none" w:color="auto" w:sz="0" w:space="0"/>
        <w:right w:val="none" w:color="auto" w:sz="0" w:space="0"/>
        <w:between w:val="none" w:color="auto" w:sz="0" w:space="0"/>
      </w:pBdr>
      <w:spacing w:after="200" w:line="276" w:lineRule="auto"/>
    </w:pPr>
    <w:rPr>
      <w:rFonts w:ascii="Calibri" w:hAnsi="Calibri" w:eastAsia="Arial Unicode MS" w:cs="Arial Unicode MS"/>
      <w:color w:val="000000"/>
      <w:sz w:val="22"/>
      <w:szCs w:val="22"/>
      <w:u w:color="000000"/>
      <w:lang w:val="en-US" w:eastAsia="en-US" w:bidi="ar-SA"/>
    </w:rPr>
  </w:style>
  <w:style w:type="character" w:customStyle="1" w:styleId="165">
    <w:name w:val="None"/>
    <w:qFormat/>
    <w:uiPriority w:val="0"/>
  </w:style>
  <w:style w:type="paragraph" w:customStyle="1" w:styleId="166">
    <w:name w:val="Header &amp; Footer"/>
    <w:qFormat/>
    <w:uiPriority w:val="0"/>
    <w:pPr>
      <w:pBdr>
        <w:top w:val="none" w:color="auto" w:sz="0" w:space="0"/>
        <w:left w:val="none" w:color="auto" w:sz="0" w:space="0"/>
        <w:bottom w:val="none" w:color="auto" w:sz="0" w:space="0"/>
        <w:right w:val="none" w:color="auto" w:sz="0" w:space="0"/>
        <w:between w:val="none" w:color="auto" w:sz="0" w:space="0"/>
      </w:pBdr>
      <w:tabs>
        <w:tab w:val="right" w:pos="9020"/>
      </w:tabs>
    </w:pPr>
    <w:rPr>
      <w:rFonts w:ascii="Times New Roman" w:hAnsi="Times New Roman" w:eastAsia="Arial Unicode MS" w:cs="Arial Unicode MS"/>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TeK\AppData\Roaming\kingsoft\office6\templates\download\c5c6923f30725dd0c5bc357c93548d85\ATS_Professional_Resum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Roboto"/>
        <a:ea typeface="宋体"/>
        <a:cs typeface="Roboto"/>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宋体"/>
        <a:cs typeface="Roboto"/>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ATS_Professional_Resume.docx</Template>
  <Pages>1</Pages>
  <Words>324</Words>
  <Characters>2073</Characters>
  <Lines>0</Lines>
  <Paragraphs>0</Paragraphs>
  <TotalTime>10</TotalTime>
  <ScaleCrop>false</ScaleCrop>
  <LinksUpToDate>false</LinksUpToDate>
  <CharactersWithSpaces>2420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2026-10-20T12:29:00Z</dcterms:created>
  <dc:creator>Fasli Jalal</dc:creator>
  <cp:lastModifiedBy>Fasli Jalal</cp:lastModifiedBy>
  <dcterms:modified xsi:type="dcterms:W3CDTF">2026-10-20T13:08:18Z</dcterms:modified>
  <dc:subject>Editable English resume template</dc:subject>
  <dc:title>ATS Professional Resume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FE224683CF444A7080A776A9A6664AD8_11</vt:lpwstr>
  </property>
  <property fmtid="{D5CDD505-2E9C-101B-9397-08002B2CF9AE}" pid="3" name="KSOTemplateDocerSaveRecord">
    <vt:lpwstr>eyJoZGlkIjoiZTNhZWRiNWQzZmY3ZjNlZTAzNWU5MTkxZGMyMmIzNTgiLCJ1c2VySWQiOiI5NjIwOTUwMzQ5MjQifQ==</vt:lpwstr>
  </property>
  <property fmtid="{D5CDD505-2E9C-101B-9397-08002B2CF9AE}" pid="4" name="KSOProductBuildVer">
    <vt:lpwstr>1057-12.1.0.29162</vt:lpwstr>
  </property>
</Properties>
</file>